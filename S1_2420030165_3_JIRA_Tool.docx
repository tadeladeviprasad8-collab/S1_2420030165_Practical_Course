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8A72" w14:textId="77777777" w:rsidR="00CF54F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3C4F6E2" w14:textId="77777777" w:rsidR="00CF54F0" w:rsidRDefault="00CF54F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63FE9D0" w14:textId="77777777" w:rsidR="00CF54F0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5CF97C65" w14:textId="27C77EB7" w:rsidR="00CF54F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F8404B">
        <w:rPr>
          <w:rFonts w:ascii="Times New Roman" w:hAnsi="Times New Roman" w:cs="Times New Roman"/>
          <w:b/>
          <w:szCs w:val="24"/>
        </w:rPr>
        <w:t>T Devi Prasad</w:t>
      </w:r>
    </w:p>
    <w:p w14:paraId="137181CD" w14:textId="504AC07E" w:rsidR="00F8404B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F8404B">
        <w:rPr>
          <w:rFonts w:ascii="Times New Roman" w:hAnsi="Times New Roman" w:cs="Times New Roman"/>
          <w:b/>
          <w:szCs w:val="24"/>
        </w:rPr>
        <w:t>165</w:t>
      </w:r>
    </w:p>
    <w:p w14:paraId="51A069E1" w14:textId="77777777" w:rsidR="00CF54F0" w:rsidRDefault="00CF54F0">
      <w:pPr>
        <w:spacing w:after="120"/>
        <w:rPr>
          <w:rFonts w:ascii="Times New Roman" w:hAnsi="Times New Roman" w:cs="Times New Roman"/>
          <w:b/>
          <w:szCs w:val="24"/>
        </w:rPr>
      </w:pPr>
    </w:p>
    <w:p w14:paraId="120AAB1E" w14:textId="77777777" w:rsidR="00CF54F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E53513A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1D5FE1CF" w14:textId="77777777" w:rsidR="00CF54F0" w:rsidRDefault="00CF54F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 w:rsidR="00000000">
        <w:rPr>
          <w:rFonts w:ascii="Times New Roman" w:hAnsi="Times New Roman" w:cs="Times New Roman"/>
          <w:szCs w:val="24"/>
        </w:rPr>
        <w:t xml:space="preserve"> </w:t>
      </w:r>
    </w:p>
    <w:p w14:paraId="030467EC" w14:textId="4B614F58" w:rsidR="00C714BF" w:rsidRDefault="00C714BF">
      <w:pPr>
        <w:rPr>
          <w:rFonts w:ascii="Times New Roman" w:hAnsi="Times New Roman" w:cs="Times New Roman"/>
          <w:szCs w:val="24"/>
        </w:rPr>
      </w:pPr>
      <w:r w:rsidRPr="00C714BF">
        <w:rPr>
          <w:rFonts w:ascii="Times New Roman" w:hAnsi="Times New Roman" w:cs="Times New Roman"/>
          <w:szCs w:val="24"/>
        </w:rPr>
        <w:drawing>
          <wp:inline distT="0" distB="0" distL="0" distR="0" wp14:anchorId="6F2DC652" wp14:editId="331545F7">
            <wp:extent cx="6309360" cy="3714115"/>
            <wp:effectExtent l="0" t="0" r="0" b="635"/>
            <wp:docPr id="12230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6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7D79" w14:textId="5EC7893F" w:rsidR="00CF54F0" w:rsidRDefault="00CF54F0">
      <w:pPr>
        <w:jc w:val="center"/>
        <w:rPr>
          <w:rFonts w:ascii="Times New Roman" w:hAnsi="Times New Roman" w:cs="Times New Roman"/>
          <w:szCs w:val="24"/>
        </w:rPr>
      </w:pPr>
    </w:p>
    <w:p w14:paraId="30E83212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56D5AF56" w14:textId="77777777" w:rsidR="00CF54F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5872ED9F" wp14:editId="4C12C999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5C11" w14:textId="77777777" w:rsidR="00CF54F0" w:rsidRDefault="00CF54F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483CF29C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65341CDE" w14:textId="77777777" w:rsidR="00CF54F0" w:rsidRDefault="00CF54F0">
      <w:pPr>
        <w:rPr>
          <w:rFonts w:ascii="Times New Roman" w:hAnsi="Times New Roman" w:cs="Times New Roman"/>
          <w:szCs w:val="24"/>
        </w:rPr>
      </w:pPr>
    </w:p>
    <w:p w14:paraId="1B445475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2768BDE2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8495579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30610303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14BD4DE7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D625928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1031CE4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6F7803A2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6A304F84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A677576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4E120908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24F15797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59BA13F8" w14:textId="77777777" w:rsidR="00CF54F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529D024F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6C6E7C25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659D8369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66C7499B" w14:textId="77777777" w:rsidR="00CF54F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07CCCE73" wp14:editId="5718B96A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9FD2" w14:textId="77777777" w:rsidR="00CF54F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1D82ECF8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2C9A9FB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D8ACB63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60A9808F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61B5E7DB" w14:textId="77777777" w:rsidR="00CF54F0" w:rsidRDefault="00CF54F0">
      <w:pPr>
        <w:spacing w:after="40"/>
        <w:rPr>
          <w:rFonts w:ascii="Times New Roman" w:hAnsi="Times New Roman" w:cs="Times New Roman"/>
          <w:szCs w:val="24"/>
        </w:rPr>
      </w:pPr>
    </w:p>
    <w:p w14:paraId="1A8CAAB5" w14:textId="77777777" w:rsidR="00CF54F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217D95AE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9E40954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6C46C28A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71A21EF7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38AED3A" w14:textId="77777777" w:rsidR="00CF54F0" w:rsidRDefault="00CF54F0">
      <w:pPr>
        <w:spacing w:after="40"/>
        <w:rPr>
          <w:rFonts w:ascii="Times New Roman" w:hAnsi="Times New Roman" w:cs="Times New Roman"/>
          <w:szCs w:val="24"/>
        </w:rPr>
      </w:pPr>
    </w:p>
    <w:p w14:paraId="33BBC1E2" w14:textId="77777777" w:rsidR="00CF54F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509BFA9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20A97F4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0B743227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3B4B2BA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63931A8" w14:textId="77777777" w:rsidR="00CF54F0" w:rsidRDefault="00CF54F0">
      <w:pPr>
        <w:spacing w:after="40"/>
        <w:rPr>
          <w:rFonts w:ascii="Times New Roman" w:hAnsi="Times New Roman" w:cs="Times New Roman"/>
          <w:szCs w:val="24"/>
        </w:rPr>
      </w:pPr>
    </w:p>
    <w:p w14:paraId="1B32DAB1" w14:textId="77777777" w:rsidR="00CF54F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08FC77EB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8912E03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549F1968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769E8F55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3BEDA6F1" w14:textId="77777777" w:rsidR="00CF54F0" w:rsidRDefault="00CF54F0">
      <w:pPr>
        <w:spacing w:after="40"/>
        <w:rPr>
          <w:rFonts w:ascii="Times New Roman" w:hAnsi="Times New Roman" w:cs="Times New Roman"/>
          <w:szCs w:val="24"/>
        </w:rPr>
      </w:pPr>
    </w:p>
    <w:p w14:paraId="272A3728" w14:textId="77777777" w:rsidR="00CF54F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1992B793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C99452A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0EFF3008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So that I can complete my purchase.</w:t>
      </w:r>
    </w:p>
    <w:p w14:paraId="6EE2593A" w14:textId="77777777" w:rsidR="00CF54F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C85FA5B" w14:textId="77777777" w:rsidR="00CF54F0" w:rsidRDefault="00CF54F0">
      <w:pPr>
        <w:spacing w:after="40"/>
        <w:rPr>
          <w:rFonts w:ascii="Times New Roman" w:hAnsi="Times New Roman" w:cs="Times New Roman"/>
          <w:szCs w:val="24"/>
        </w:rPr>
      </w:pPr>
    </w:p>
    <w:p w14:paraId="3AE271AA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1C2F634C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61011A99" w14:textId="77777777" w:rsidR="00CF54F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2663E12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2767EDE4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A8DF4B7" wp14:editId="62F20F2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03E5" w14:textId="77777777" w:rsidR="00CF54F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F54F0" w14:paraId="1F1D1B9F" w14:textId="77777777">
        <w:tc>
          <w:tcPr>
            <w:tcW w:w="3312" w:type="dxa"/>
          </w:tcPr>
          <w:p w14:paraId="6F883E48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58CA450B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62C79E9F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CF54F0" w14:paraId="2F6E49FC" w14:textId="77777777">
        <w:tc>
          <w:tcPr>
            <w:tcW w:w="3312" w:type="dxa"/>
          </w:tcPr>
          <w:p w14:paraId="3AB95EC8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475E516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69E2734D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CF54F0" w14:paraId="33DCEC03" w14:textId="77777777">
        <w:tc>
          <w:tcPr>
            <w:tcW w:w="3312" w:type="dxa"/>
          </w:tcPr>
          <w:p w14:paraId="35190970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1C8BCCB4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3A38E604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CF54F0" w14:paraId="5FB89D22" w14:textId="77777777">
        <w:tc>
          <w:tcPr>
            <w:tcW w:w="3312" w:type="dxa"/>
          </w:tcPr>
          <w:p w14:paraId="3D5710A6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502676D0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EA8E07A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CF54F0" w14:paraId="09703E37" w14:textId="77777777">
        <w:tc>
          <w:tcPr>
            <w:tcW w:w="3312" w:type="dxa"/>
          </w:tcPr>
          <w:p w14:paraId="48710215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3269CC93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1FDA014A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CF54F0" w14:paraId="13DB0C5B" w14:textId="77777777">
        <w:tc>
          <w:tcPr>
            <w:tcW w:w="3312" w:type="dxa"/>
          </w:tcPr>
          <w:p w14:paraId="320F7EA7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177A88C3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52DD6E3D" w14:textId="77777777" w:rsidR="00CF54F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5575ABA4" w14:textId="77777777" w:rsidR="00CF54F0" w:rsidRDefault="00CF54F0">
      <w:pPr>
        <w:rPr>
          <w:rFonts w:ascii="Times New Roman" w:hAnsi="Times New Roman" w:cs="Times New Roman"/>
          <w:szCs w:val="24"/>
        </w:rPr>
      </w:pPr>
    </w:p>
    <w:sectPr w:rsidR="00CF54F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D29C" w14:textId="77777777" w:rsidR="00B60108" w:rsidRDefault="00B60108">
      <w:pPr>
        <w:spacing w:line="240" w:lineRule="auto"/>
      </w:pPr>
      <w:r>
        <w:separator/>
      </w:r>
    </w:p>
  </w:endnote>
  <w:endnote w:type="continuationSeparator" w:id="0">
    <w:p w14:paraId="6AFD9C06" w14:textId="77777777" w:rsidR="00B60108" w:rsidRDefault="00B60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07E8" w14:textId="77777777" w:rsidR="00B60108" w:rsidRDefault="00B60108">
      <w:pPr>
        <w:spacing w:after="0"/>
      </w:pPr>
      <w:r>
        <w:separator/>
      </w:r>
    </w:p>
  </w:footnote>
  <w:footnote w:type="continuationSeparator" w:id="0">
    <w:p w14:paraId="29897802" w14:textId="77777777" w:rsidR="00B60108" w:rsidRDefault="00B601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02777520">
    <w:abstractNumId w:val="5"/>
  </w:num>
  <w:num w:numId="2" w16cid:durableId="1142769478">
    <w:abstractNumId w:val="3"/>
  </w:num>
  <w:num w:numId="3" w16cid:durableId="1971668168">
    <w:abstractNumId w:val="2"/>
  </w:num>
  <w:num w:numId="4" w16cid:durableId="573928942">
    <w:abstractNumId w:val="4"/>
  </w:num>
  <w:num w:numId="5" w16cid:durableId="184252989">
    <w:abstractNumId w:val="1"/>
  </w:num>
  <w:num w:numId="6" w16cid:durableId="108935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BF"/>
    <w:rsid w:val="0015074B"/>
    <w:rsid w:val="00206E7A"/>
    <w:rsid w:val="0029639D"/>
    <w:rsid w:val="00326F90"/>
    <w:rsid w:val="008F5845"/>
    <w:rsid w:val="00AA1D8D"/>
    <w:rsid w:val="00B47730"/>
    <w:rsid w:val="00B60108"/>
    <w:rsid w:val="00C714BF"/>
    <w:rsid w:val="00CB0664"/>
    <w:rsid w:val="00CF54F0"/>
    <w:rsid w:val="00F8404B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DE4AF"/>
  <w14:defaultImageDpi w14:val="300"/>
  <w15:docId w15:val="{4F9C4BBD-E244-46DF-93EE-79C6B17E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C714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Devi Prasad</cp:lastModifiedBy>
  <cp:revision>4</cp:revision>
  <dcterms:created xsi:type="dcterms:W3CDTF">2013-12-23T23:15:00Z</dcterms:created>
  <dcterms:modified xsi:type="dcterms:W3CDTF">2026-09-15T06:59:00Z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