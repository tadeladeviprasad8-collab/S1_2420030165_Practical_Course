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85CA7">
      <w:pPr>
        <w:spacing w:after="120"/>
        <w:jc w:val="center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>Adaptive Software Engineering</w:t>
      </w:r>
    </w:p>
    <w:p w14:paraId="3DBECC23">
      <w:pPr>
        <w:pStyle w:val="2"/>
        <w:bidi w:val="0"/>
        <w:rPr>
          <w:rFonts w:hint="default"/>
          <w:lang w:val="en-US"/>
        </w:rPr>
      </w:pPr>
    </w:p>
    <w:p w14:paraId="3557FEE7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Name: Krishita myneni</w:t>
      </w:r>
    </w:p>
    <w:p w14:paraId="11A9FF0C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Roll no: 2420030443</w:t>
      </w:r>
    </w:p>
    <w:p w14:paraId="211169EB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Section - 1</w:t>
      </w:r>
    </w:p>
    <w:p w14:paraId="2A4CBD1D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310EB7C0">
      <w:pPr>
        <w:spacing w:after="2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GitHub</w:t>
      </w:r>
    </w:p>
    <w:p w14:paraId="7F194411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1: </w:t>
      </w:r>
      <w:r>
        <w:rPr>
          <w:rFonts w:hint="default" w:ascii="Times New Roman" w:hAnsi="Times New Roman" w:cs="Times New Roman"/>
          <w:sz w:val="24"/>
          <w:szCs w:val="24"/>
        </w:rPr>
        <w:t>Create a GitHub Account</w:t>
      </w:r>
    </w:p>
    <w:p w14:paraId="192C7A2D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Open GitHub.</w:t>
      </w:r>
    </w:p>
    <w:p w14:paraId="6D055FEB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Sign up using an email address.</w:t>
      </w:r>
    </w:p>
    <w:p w14:paraId="2328BB8A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Verify the email address.</w:t>
      </w:r>
    </w:p>
    <w:p w14:paraId="722842EB">
      <w:pPr>
        <w:spacing w:after="40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Set up the GitHub account.</w:t>
      </w:r>
    </w:p>
    <w:p w14:paraId="54108406">
      <w:pPr>
        <w:spacing w:after="40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3E5D3A8E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2: </w:t>
      </w:r>
      <w:r>
        <w:rPr>
          <w:rFonts w:hint="default" w:ascii="Times New Roman" w:hAnsi="Times New Roman" w:cs="Times New Roman"/>
          <w:sz w:val="24"/>
          <w:szCs w:val="24"/>
        </w:rPr>
        <w:t>Create a Repository</w:t>
      </w:r>
    </w:p>
    <w:p w14:paraId="78F4AB7F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Log in to GitHub.</w:t>
      </w:r>
    </w:p>
    <w:p w14:paraId="1E762A11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Click New Repository.</w:t>
      </w:r>
    </w:p>
    <w:p w14:paraId="085CCCB9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Enter the repository name.</w:t>
      </w:r>
    </w:p>
    <w:p w14:paraId="3471BF49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Select Public or Private.</w:t>
      </w:r>
    </w:p>
    <w:p w14:paraId="481E92CF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Add a README file if required.</w:t>
      </w:r>
    </w:p>
    <w:p w14:paraId="660AFB2D">
      <w:pPr>
        <w:spacing w:after="40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Click Create Repository.</w:t>
      </w:r>
    </w:p>
    <w:p w14:paraId="7A67AF10">
      <w:pPr>
        <w:spacing w:after="40"/>
        <w:rPr>
          <w:rFonts w:hint="default" w:ascii="Times New Roman" w:hAnsi="Times New Roman" w:cs="Times New Roman"/>
          <w:b w:val="0"/>
          <w:sz w:val="24"/>
          <w:szCs w:val="24"/>
        </w:rPr>
      </w:pPr>
    </w:p>
    <w:p w14:paraId="27646C84">
      <w:pPr>
        <w:spacing w:after="40"/>
        <w:rPr>
          <w:rFonts w:hint="default" w:ascii="Times New Roman" w:hAnsi="Times New Roman" w:cs="Times New Roman"/>
          <w:b w:val="0"/>
          <w:sz w:val="24"/>
          <w:szCs w:val="24"/>
        </w:rPr>
      </w:pPr>
      <w:r>
        <w:drawing>
          <wp:inline distT="0" distB="0" distL="114300" distR="114300">
            <wp:extent cx="6285865" cy="29965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2FACA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3: </w:t>
      </w:r>
      <w:r>
        <w:rPr>
          <w:rFonts w:hint="default" w:ascii="Times New Roman" w:hAnsi="Times New Roman" w:cs="Times New Roman"/>
          <w:sz w:val="24"/>
          <w:szCs w:val="24"/>
        </w:rPr>
        <w:t>Create a Local Git Repository</w:t>
      </w:r>
    </w:p>
    <w:p w14:paraId="60B4CF07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Open the project folder in the terminal and use:</w:t>
      </w:r>
    </w:p>
    <w:p w14:paraId="0EE9E414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init</w:t>
      </w:r>
    </w:p>
    <w:p w14:paraId="3DADD170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This initializes a new Git repository in the current project folder.</w:t>
      </w:r>
    </w:p>
    <w:p w14:paraId="48C34AD6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4: </w:t>
      </w:r>
      <w:r>
        <w:rPr>
          <w:rFonts w:hint="default" w:ascii="Times New Roman" w:hAnsi="Times New Roman" w:cs="Times New Roman"/>
          <w:sz w:val="24"/>
          <w:szCs w:val="24"/>
        </w:rPr>
        <w:t>Check Git Status</w:t>
      </w:r>
    </w:p>
    <w:p w14:paraId="320E8D70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status</w:t>
      </w:r>
    </w:p>
    <w:p w14:paraId="02265562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This shows modified files, untracked files, staged files, and the current branch.</w:t>
      </w:r>
    </w:p>
    <w:p w14:paraId="757C98A2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5: </w:t>
      </w:r>
      <w:r>
        <w:rPr>
          <w:rFonts w:hint="default" w:ascii="Times New Roman" w:hAnsi="Times New Roman" w:cs="Times New Roman"/>
          <w:sz w:val="24"/>
          <w:szCs w:val="24"/>
        </w:rPr>
        <w:t>Add Files</w:t>
      </w:r>
    </w:p>
    <w:p w14:paraId="5156F199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To add a particular file:</w:t>
      </w:r>
    </w:p>
    <w:p w14:paraId="3E8B5C78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add filename</w:t>
      </w:r>
    </w:p>
    <w:p w14:paraId="29097F9E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To add all files:</w:t>
      </w:r>
    </w:p>
    <w:p w14:paraId="7C4840E6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add .</w:t>
      </w:r>
    </w:p>
    <w:p w14:paraId="4D15AC73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This moves the changes to the staging area.</w:t>
      </w:r>
    </w:p>
    <w:p w14:paraId="4F30327D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6: </w:t>
      </w:r>
      <w:r>
        <w:rPr>
          <w:rFonts w:hint="default" w:ascii="Times New Roman" w:hAnsi="Times New Roman" w:cs="Times New Roman"/>
          <w:sz w:val="24"/>
          <w:szCs w:val="24"/>
        </w:rPr>
        <w:t>Create a Commit</w:t>
      </w:r>
    </w:p>
    <w:p w14:paraId="6533B136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commit -m "Initial commit"</w:t>
      </w:r>
    </w:p>
    <w:p w14:paraId="336BBB48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A commit saves the staged changes with a message describing the changes.</w:t>
      </w:r>
    </w:p>
    <w:p w14:paraId="1225B432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7: </w:t>
      </w:r>
      <w:r>
        <w:rPr>
          <w:rFonts w:hint="default" w:ascii="Times New Roman" w:hAnsi="Times New Roman" w:cs="Times New Roman"/>
          <w:sz w:val="24"/>
          <w:szCs w:val="24"/>
        </w:rPr>
        <w:t>Connect the Local Repository to GitHub</w:t>
      </w:r>
    </w:p>
    <w:p w14:paraId="2C447419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remote add origin &lt;repository-url&gt;</w:t>
      </w:r>
    </w:p>
    <w:p w14:paraId="23EF9DD1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This connects the local repository to the GitHub repository.</w:t>
      </w:r>
    </w:p>
    <w:p w14:paraId="734DE30B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To check the remote:</w:t>
      </w:r>
    </w:p>
    <w:p w14:paraId="1FC2B425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remote -v</w:t>
      </w:r>
    </w:p>
    <w:p w14:paraId="38031867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8: </w:t>
      </w:r>
      <w:r>
        <w:rPr>
          <w:rFonts w:hint="default" w:ascii="Times New Roman" w:hAnsi="Times New Roman" w:cs="Times New Roman"/>
          <w:sz w:val="24"/>
          <w:szCs w:val="24"/>
        </w:rPr>
        <w:t>Push Code to GitHub</w:t>
      </w:r>
    </w:p>
    <w:p w14:paraId="4AB3D82D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push -u origin main</w:t>
      </w:r>
    </w:p>
    <w:p w14:paraId="62CB7274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This uploads the local commits to the main branch of the GitHub repository.</w:t>
      </w:r>
    </w:p>
    <w:p w14:paraId="08E78112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After the first push, we can usually use:</w:t>
      </w:r>
    </w:p>
    <w:p w14:paraId="131AE234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push</w:t>
      </w:r>
    </w:p>
    <w:p w14:paraId="06F955E1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</w:p>
    <w:p w14:paraId="64A538FA">
      <w:pPr>
        <w:spacing w:after="14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6305550" cy="31070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4C41C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9: </w:t>
      </w:r>
      <w:r>
        <w:rPr>
          <w:rFonts w:hint="default" w:ascii="Times New Roman" w:hAnsi="Times New Roman" w:cs="Times New Roman"/>
          <w:sz w:val="24"/>
          <w:szCs w:val="24"/>
        </w:rPr>
        <w:t>README.md</w:t>
      </w:r>
    </w:p>
    <w:p w14:paraId="727BDEA8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README.md is a Markdown file used to provide information about a project.</w:t>
      </w:r>
    </w:p>
    <w:p w14:paraId="1F8F1EF8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It can contain:</w:t>
      </w:r>
    </w:p>
    <w:p w14:paraId="16DFE2B2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• Project title</w:t>
      </w:r>
    </w:p>
    <w:p w14:paraId="7FD716CD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• Description</w:t>
      </w:r>
    </w:p>
    <w:p w14:paraId="5DD978ED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• Features</w:t>
      </w:r>
    </w:p>
    <w:p w14:paraId="3802F69B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• Installation steps</w:t>
      </w:r>
    </w:p>
    <w:p w14:paraId="1B40EF53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• Usage</w:t>
      </w:r>
    </w:p>
    <w:p w14:paraId="4555CBB3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• Technologies used</w:t>
      </w:r>
    </w:p>
    <w:p w14:paraId="55C5F8FC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• Author information</w:t>
      </w:r>
    </w:p>
    <w:p w14:paraId="2B12E107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Example:</w:t>
      </w:r>
    </w:p>
    <w:p w14:paraId="2685E065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My Project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This is my first GitHub project.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## Technologies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HTML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CSS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JavaScript</w:t>
      </w:r>
    </w:p>
    <w:p w14:paraId="3FA05373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</w:p>
    <w:p w14:paraId="4ACBD64F">
      <w:pPr>
        <w:spacing w:after="140"/>
        <w:rPr>
          <w:rFonts w:hint="default" w:ascii="Times New Roman" w:hAnsi="Times New Roman" w:cs="Times New Roman"/>
          <w:sz w:val="24"/>
          <w:szCs w:val="24"/>
        </w:rPr>
      </w:pPr>
    </w:p>
    <w:p w14:paraId="0B8EB6EA">
      <w:pPr>
        <w:spacing w:after="140"/>
        <w:rPr>
          <w:rFonts w:hint="default" w:ascii="Times New Roman" w:hAnsi="Times New Roman" w:cs="Times New Roman"/>
          <w:sz w:val="24"/>
          <w:szCs w:val="24"/>
        </w:rPr>
      </w:pPr>
    </w:p>
    <w:p w14:paraId="7AFC8F36">
      <w:pPr>
        <w:spacing w:after="14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6288405" cy="3408680"/>
            <wp:effectExtent l="0" t="0" r="1079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8405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38F5D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10: </w:t>
      </w:r>
      <w:r>
        <w:rPr>
          <w:rFonts w:hint="default" w:ascii="Times New Roman" w:hAnsi="Times New Roman" w:cs="Times New Roman"/>
          <w:sz w:val="24"/>
          <w:szCs w:val="24"/>
        </w:rPr>
        <w:t>Delete a Repository</w:t>
      </w:r>
    </w:p>
    <w:p w14:paraId="507FB867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Open the repository.</w:t>
      </w:r>
    </w:p>
    <w:p w14:paraId="001E916B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Go to Settings.</w:t>
      </w:r>
    </w:p>
    <w:p w14:paraId="777B2463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Scroll to Danger Zone.</w:t>
      </w:r>
    </w:p>
    <w:p w14:paraId="466C58AE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Select Delete this repository.</w:t>
      </w:r>
    </w:p>
    <w:p w14:paraId="41114782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Confirm the repository name.</w:t>
      </w:r>
    </w:p>
    <w:p w14:paraId="71879F60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Confirm deletion.</w:t>
      </w:r>
    </w:p>
    <w:p w14:paraId="5C186D48">
      <w:pPr>
        <w:spacing w:after="140"/>
        <w:ind w:left="288"/>
        <w:rPr>
          <w:rFonts w:hint="default" w:ascii="Times New Roman" w:hAnsi="Times New Roman" w:cs="Times New Roman"/>
          <w:sz w:val="24"/>
          <w:szCs w:val="24"/>
        </w:rPr>
      </w:pP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F737E4"/>
    <w:rsid w:val="7AF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336</Words>
  <Characters>1618</Characters>
  <Lines>0</Lines>
  <Paragraphs>0</Paragraphs>
  <TotalTime>14</TotalTime>
  <ScaleCrop>false</ScaleCrop>
  <LinksUpToDate>false</LinksUpToDate>
  <CharactersWithSpaces>1897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Krishita Myneni</cp:lastModifiedBy>
  <dcterms:modified xsi:type="dcterms:W3CDTF">2026-08-24T03:41:35Z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