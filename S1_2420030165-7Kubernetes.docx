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1141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E7DBD8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48DDF3B6" w14:textId="66F84C59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21135E">
        <w:rPr>
          <w:rFonts w:ascii="Times New Roman" w:hAnsi="Times New Roman" w:cs="Times New Roman"/>
        </w:rPr>
        <w:t>T DEVI PRASAD</w:t>
      </w:r>
    </w:p>
    <w:p w14:paraId="05DB6204" w14:textId="2D3816FD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21135E">
        <w:rPr>
          <w:rFonts w:ascii="Times New Roman" w:hAnsi="Times New Roman" w:cs="Times New Roman"/>
        </w:rPr>
        <w:t>165</w:t>
      </w:r>
    </w:p>
    <w:p w14:paraId="4C4BDF36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5BEF775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5A27F900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A88695D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6E3EF1F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7FD69BF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672AA5A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6A21DDC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3046A4B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128DC0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378D4465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185A05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3F0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D2F3745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427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5CA6E0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1EBCF1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6E75A42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3227B92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A5A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0F99C06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1876B14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1C7C527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F00E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92A2BD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11E0C06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76412AF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3D195A5C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0AC4A2D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502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5DBDA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4E41DFE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50375CC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6EF69E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B4ED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5DD2E05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15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F38F1E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6A5B7B0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3E84A352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17A461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4AE00798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0F903C3F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63FCA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5C4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B3FC4F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873F6A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73CAEE2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B1EA3C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AC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69E01F2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1B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02CE483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6258" w14:textId="77777777" w:rsidR="00B51ED3" w:rsidRDefault="00B51ED3">
      <w:pPr>
        <w:spacing w:line="240" w:lineRule="auto"/>
      </w:pPr>
      <w:r>
        <w:separator/>
      </w:r>
    </w:p>
  </w:endnote>
  <w:endnote w:type="continuationSeparator" w:id="0">
    <w:p w14:paraId="4F55B4C8" w14:textId="77777777" w:rsidR="00B51ED3" w:rsidRDefault="00B51E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FEC2F" w14:textId="77777777" w:rsidR="00B51ED3" w:rsidRDefault="00B51ED3">
      <w:pPr>
        <w:spacing w:after="0"/>
      </w:pPr>
      <w:r>
        <w:separator/>
      </w:r>
    </w:p>
  </w:footnote>
  <w:footnote w:type="continuationSeparator" w:id="0">
    <w:p w14:paraId="56D45FE8" w14:textId="77777777" w:rsidR="00B51ED3" w:rsidRDefault="00B51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01A"/>
    <w:rsid w:val="0015074B"/>
    <w:rsid w:val="0021135E"/>
    <w:rsid w:val="0029639D"/>
    <w:rsid w:val="00326F90"/>
    <w:rsid w:val="00350E78"/>
    <w:rsid w:val="0053770F"/>
    <w:rsid w:val="00885BB4"/>
    <w:rsid w:val="00AA1D8D"/>
    <w:rsid w:val="00B47730"/>
    <w:rsid w:val="00B51ED3"/>
    <w:rsid w:val="00CB0664"/>
    <w:rsid w:val="00E650DC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22E91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Devi Prasad</cp:lastModifiedBy>
  <cp:revision>3</cp:revision>
  <dcterms:created xsi:type="dcterms:W3CDTF">2013-12-23T23:15:00Z</dcterms:created>
  <dcterms:modified xsi:type="dcterms:W3CDTF">2026-09-16T03:16:00Z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