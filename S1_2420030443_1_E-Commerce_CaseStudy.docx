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6FC8D">
      <w:pPr>
        <w:pStyle w:val="2"/>
      </w:pPr>
      <w:r>
        <w:t>Experiment 1: Case Study</w:t>
      </w:r>
    </w:p>
    <w:p w14:paraId="27B0855C">
      <w:r>
        <w:rPr>
          <w:b/>
        </w:rPr>
        <w:t xml:space="preserve">Problem Statement: </w:t>
      </w:r>
      <w: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  <w:r>
        <w:br w:type="textWrapping"/>
      </w:r>
      <w:r>
        <w:rPr>
          <w:b/>
        </w:rPr>
        <w:t xml:space="preserve">Selected Real-World Case Study: </w:t>
      </w:r>
      <w:r>
        <w:t>Amazon – Global E-Commerce Platform</w:t>
      </w:r>
    </w:p>
    <w:p w14:paraId="6647764E">
      <w:pPr>
        <w:pStyle w:val="3"/>
      </w:pPr>
      <w:r>
        <w:t>1. Functional Requirements</w:t>
      </w:r>
    </w:p>
    <w:p w14:paraId="7A4A2433">
      <w:pPr>
        <w:pStyle w:val="4"/>
      </w:pPr>
      <w:r>
        <w:t>Customer</w:t>
      </w:r>
    </w:p>
    <w:p w14:paraId="72ACEA54">
      <w:pPr>
        <w:pStyle w:val="23"/>
      </w:pPr>
      <w:r>
        <w:t>Register and login</w:t>
      </w:r>
    </w:p>
    <w:p w14:paraId="5360FF92">
      <w:pPr>
        <w:pStyle w:val="23"/>
      </w:pPr>
      <w:r>
        <w:t>Search products</w:t>
      </w:r>
    </w:p>
    <w:p w14:paraId="505C1651">
      <w:pPr>
        <w:pStyle w:val="23"/>
      </w:pPr>
      <w:r>
        <w:t>View product details</w:t>
      </w:r>
    </w:p>
    <w:p w14:paraId="11B46353">
      <w:pPr>
        <w:pStyle w:val="23"/>
      </w:pPr>
      <w:r>
        <w:t>Add products to cart</w:t>
      </w:r>
    </w:p>
    <w:p w14:paraId="29A4259C">
      <w:pPr>
        <w:pStyle w:val="23"/>
      </w:pPr>
      <w:r>
        <w:t>Place orders</w:t>
      </w:r>
    </w:p>
    <w:p w14:paraId="52ED5AD8">
      <w:pPr>
        <w:pStyle w:val="23"/>
      </w:pPr>
      <w:r>
        <w:t>Make online payments</w:t>
      </w:r>
    </w:p>
    <w:p w14:paraId="239DA2AB">
      <w:pPr>
        <w:pStyle w:val="23"/>
      </w:pPr>
      <w:r>
        <w:t>Track order status</w:t>
      </w:r>
    </w:p>
    <w:p w14:paraId="38CB586A">
      <w:pPr>
        <w:pStyle w:val="23"/>
      </w:pPr>
      <w:r>
        <w:t>View purchase history</w:t>
      </w:r>
    </w:p>
    <w:p w14:paraId="3507F48C">
      <w:pPr>
        <w:pStyle w:val="23"/>
      </w:pPr>
      <w:r>
        <w:t>Submit product reviews</w:t>
      </w:r>
    </w:p>
    <w:p w14:paraId="25C071AD">
      <w:pPr>
        <w:pStyle w:val="4"/>
      </w:pPr>
      <w:r>
        <w:t>Admin</w:t>
      </w:r>
    </w:p>
    <w:p w14:paraId="2D0E9E3A">
      <w:pPr>
        <w:pStyle w:val="23"/>
      </w:pPr>
      <w:r>
        <w:t>Manage products</w:t>
      </w:r>
    </w:p>
    <w:p w14:paraId="38F44219">
      <w:pPr>
        <w:pStyle w:val="23"/>
      </w:pPr>
      <w:r>
        <w:t>Manage categories</w:t>
      </w:r>
    </w:p>
    <w:p w14:paraId="58787CD0">
      <w:pPr>
        <w:pStyle w:val="23"/>
      </w:pPr>
      <w:r>
        <w:t>Update inventory</w:t>
      </w:r>
    </w:p>
    <w:p w14:paraId="1A328B60">
      <w:pPr>
        <w:pStyle w:val="23"/>
      </w:pPr>
      <w:r>
        <w:t>View customer details</w:t>
      </w:r>
    </w:p>
    <w:p w14:paraId="4AEFDFBE">
      <w:pPr>
        <w:pStyle w:val="23"/>
      </w:pPr>
      <w:r>
        <w:t>Process orders</w:t>
      </w:r>
    </w:p>
    <w:p w14:paraId="3E6D5847">
      <w:pPr>
        <w:pStyle w:val="23"/>
      </w:pPr>
      <w:r>
        <w:t>Generate sales reports</w:t>
      </w:r>
    </w:p>
    <w:p w14:paraId="0AC88610">
      <w:pPr>
        <w:pStyle w:val="3"/>
      </w:pPr>
      <w:r>
        <w:t>2. User Stories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D4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7FCCAB">
            <w:pPr>
              <w:spacing w:after="0" w:line="240" w:lineRule="auto"/>
            </w:pPr>
            <w:r>
              <w:t>User ID</w:t>
            </w:r>
          </w:p>
        </w:tc>
        <w:tc>
          <w:tcPr>
            <w:tcW w:w="2880" w:type="dxa"/>
          </w:tcPr>
          <w:p w14:paraId="6CF08660">
            <w:pPr>
              <w:spacing w:after="0" w:line="240" w:lineRule="auto"/>
            </w:pPr>
            <w:r>
              <w:t>User Story</w:t>
            </w:r>
          </w:p>
        </w:tc>
        <w:tc>
          <w:tcPr>
            <w:tcW w:w="2880" w:type="dxa"/>
          </w:tcPr>
          <w:p w14:paraId="3CE9ACC4">
            <w:pPr>
              <w:spacing w:after="0" w:line="240" w:lineRule="auto"/>
            </w:pPr>
            <w:r>
              <w:t>Priority</w:t>
            </w:r>
          </w:p>
        </w:tc>
      </w:tr>
      <w:tr w14:paraId="65E5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3FA6A3">
            <w:pPr>
              <w:spacing w:after="0" w:line="240" w:lineRule="auto"/>
            </w:pPr>
            <w:r>
              <w:t>US-01</w:t>
            </w:r>
          </w:p>
        </w:tc>
        <w:tc>
          <w:tcPr>
            <w:tcW w:w="2880" w:type="dxa"/>
          </w:tcPr>
          <w:p w14:paraId="0D780E76">
            <w:pPr>
              <w:spacing w:after="0" w:line="240" w:lineRule="auto"/>
            </w:pPr>
            <w:r>
              <w:t>As a customer, I want to register so that I can purchase products.</w:t>
            </w:r>
          </w:p>
        </w:tc>
        <w:tc>
          <w:tcPr>
            <w:tcW w:w="2880" w:type="dxa"/>
          </w:tcPr>
          <w:p w14:paraId="44D46798">
            <w:pPr>
              <w:spacing w:after="0" w:line="240" w:lineRule="auto"/>
            </w:pPr>
            <w:r>
              <w:t>High</w:t>
            </w:r>
          </w:p>
        </w:tc>
      </w:tr>
      <w:tr w14:paraId="7CD73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0D11A4">
            <w:pPr>
              <w:spacing w:after="0" w:line="240" w:lineRule="auto"/>
            </w:pPr>
            <w:r>
              <w:t>US-02</w:t>
            </w:r>
          </w:p>
        </w:tc>
        <w:tc>
          <w:tcPr>
            <w:tcW w:w="2880" w:type="dxa"/>
          </w:tcPr>
          <w:p w14:paraId="697B7E07">
            <w:pPr>
              <w:spacing w:after="0" w:line="240" w:lineRule="auto"/>
            </w:pPr>
            <w:r>
              <w:t>As a customer, I want to login securely.</w:t>
            </w:r>
          </w:p>
        </w:tc>
        <w:tc>
          <w:tcPr>
            <w:tcW w:w="2880" w:type="dxa"/>
          </w:tcPr>
          <w:p w14:paraId="19772502">
            <w:pPr>
              <w:spacing w:after="0" w:line="240" w:lineRule="auto"/>
            </w:pPr>
            <w:r>
              <w:t>High</w:t>
            </w:r>
          </w:p>
        </w:tc>
      </w:tr>
      <w:tr w14:paraId="307F2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F65C10">
            <w:pPr>
              <w:spacing w:after="0" w:line="240" w:lineRule="auto"/>
            </w:pPr>
            <w:r>
              <w:t>US-03</w:t>
            </w:r>
          </w:p>
        </w:tc>
        <w:tc>
          <w:tcPr>
            <w:tcW w:w="2880" w:type="dxa"/>
          </w:tcPr>
          <w:p w14:paraId="57CF8C3C">
            <w:pPr>
              <w:spacing w:after="0" w:line="240" w:lineRule="auto"/>
            </w:pPr>
            <w:r>
              <w:t>As a customer, I want to search products by name or category.</w:t>
            </w:r>
          </w:p>
        </w:tc>
        <w:tc>
          <w:tcPr>
            <w:tcW w:w="2880" w:type="dxa"/>
          </w:tcPr>
          <w:p w14:paraId="2E50FFBF">
            <w:pPr>
              <w:spacing w:after="0" w:line="240" w:lineRule="auto"/>
            </w:pPr>
            <w:r>
              <w:t>High</w:t>
            </w:r>
          </w:p>
        </w:tc>
      </w:tr>
      <w:tr w14:paraId="4C871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CE3CBA">
            <w:pPr>
              <w:spacing w:after="0" w:line="240" w:lineRule="auto"/>
            </w:pPr>
            <w:r>
              <w:t>US-04</w:t>
            </w:r>
          </w:p>
        </w:tc>
        <w:tc>
          <w:tcPr>
            <w:tcW w:w="2880" w:type="dxa"/>
          </w:tcPr>
          <w:p w14:paraId="2CAE8189">
            <w:pPr>
              <w:spacing w:after="0" w:line="240" w:lineRule="auto"/>
            </w:pPr>
            <w:r>
              <w:t>As a customer, I want to add products to my shopping cart.</w:t>
            </w:r>
          </w:p>
        </w:tc>
        <w:tc>
          <w:tcPr>
            <w:tcW w:w="2880" w:type="dxa"/>
          </w:tcPr>
          <w:p w14:paraId="2670A8E8">
            <w:pPr>
              <w:spacing w:after="0" w:line="240" w:lineRule="auto"/>
            </w:pPr>
            <w:r>
              <w:t>High</w:t>
            </w:r>
          </w:p>
        </w:tc>
      </w:tr>
      <w:tr w14:paraId="6592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C72B8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US-05</w:t>
            </w:r>
            <w:r>
              <w:rPr>
                <w:rFonts w:hint="default"/>
                <w:lang w:val="en-US"/>
              </w:rPr>
              <w:t xml:space="preserve">  </w:t>
            </w:r>
            <w:bookmarkStart w:id="0" w:name="_GoBack"/>
            <w:bookmarkEnd w:id="0"/>
          </w:p>
        </w:tc>
        <w:tc>
          <w:tcPr>
            <w:tcW w:w="2880" w:type="dxa"/>
          </w:tcPr>
          <w:p w14:paraId="4C9D3AED">
            <w:pPr>
              <w:spacing w:after="0" w:line="240" w:lineRule="auto"/>
            </w:pPr>
            <w:r>
              <w:t>As a customer, I want to remove it</w:t>
            </w:r>
            <w:r>
              <w:rPr>
                <w:rFonts w:hint="default"/>
                <w:lang w:val="en-US"/>
              </w:rPr>
              <w:t xml:space="preserve"> </w:t>
            </w:r>
            <w:r>
              <w:t>ems from the cart.</w:t>
            </w:r>
          </w:p>
        </w:tc>
        <w:tc>
          <w:tcPr>
            <w:tcW w:w="2880" w:type="dxa"/>
          </w:tcPr>
          <w:p w14:paraId="7E96569F">
            <w:pPr>
              <w:spacing w:after="0" w:line="240" w:lineRule="auto"/>
            </w:pPr>
            <w:r>
              <w:t>Medium</w:t>
            </w:r>
          </w:p>
        </w:tc>
      </w:tr>
      <w:tr w14:paraId="7ADA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B18CC5">
            <w:pPr>
              <w:spacing w:after="0" w:line="240" w:lineRule="auto"/>
            </w:pPr>
            <w:r>
              <w:t>US-06</w:t>
            </w:r>
          </w:p>
        </w:tc>
        <w:tc>
          <w:tcPr>
            <w:tcW w:w="2880" w:type="dxa"/>
          </w:tcPr>
          <w:p w14:paraId="5BBD6FDF">
            <w:pPr>
              <w:spacing w:after="0" w:line="240" w:lineRule="auto"/>
            </w:pPr>
            <w:r>
              <w:t>As a customer, I want to place an order.</w:t>
            </w:r>
          </w:p>
        </w:tc>
        <w:tc>
          <w:tcPr>
            <w:tcW w:w="2880" w:type="dxa"/>
          </w:tcPr>
          <w:p w14:paraId="67B662FD">
            <w:pPr>
              <w:spacing w:after="0" w:line="240" w:lineRule="auto"/>
            </w:pPr>
            <w:r>
              <w:t>High</w:t>
            </w:r>
          </w:p>
        </w:tc>
      </w:tr>
      <w:tr w14:paraId="070B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4BB67">
            <w:pPr>
              <w:spacing w:after="0" w:line="240" w:lineRule="auto"/>
            </w:pPr>
            <w:r>
              <w:t>US-07</w:t>
            </w:r>
          </w:p>
        </w:tc>
        <w:tc>
          <w:tcPr>
            <w:tcW w:w="2880" w:type="dxa"/>
          </w:tcPr>
          <w:p w14:paraId="37FD7F24">
            <w:pPr>
              <w:spacing w:after="0" w:line="240" w:lineRule="auto"/>
            </w:pPr>
            <w:r>
              <w:t>As a customer, I want to pay online securely.</w:t>
            </w:r>
          </w:p>
        </w:tc>
        <w:tc>
          <w:tcPr>
            <w:tcW w:w="2880" w:type="dxa"/>
          </w:tcPr>
          <w:p w14:paraId="0A4FC88A">
            <w:pPr>
              <w:spacing w:after="0" w:line="240" w:lineRule="auto"/>
            </w:pPr>
            <w:r>
              <w:t>High</w:t>
            </w:r>
          </w:p>
        </w:tc>
      </w:tr>
      <w:tr w14:paraId="0424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2AE52C">
            <w:pPr>
              <w:spacing w:after="0" w:line="240" w:lineRule="auto"/>
            </w:pPr>
            <w:r>
              <w:t>US-08</w:t>
            </w:r>
          </w:p>
        </w:tc>
        <w:tc>
          <w:tcPr>
            <w:tcW w:w="2880" w:type="dxa"/>
          </w:tcPr>
          <w:p w14:paraId="7B113048">
            <w:pPr>
              <w:spacing w:after="0" w:line="240" w:lineRule="auto"/>
            </w:pPr>
            <w:r>
              <w:t>As a customer, I want to track my order.</w:t>
            </w:r>
          </w:p>
        </w:tc>
        <w:tc>
          <w:tcPr>
            <w:tcW w:w="2880" w:type="dxa"/>
          </w:tcPr>
          <w:p w14:paraId="37EC378F">
            <w:pPr>
              <w:spacing w:after="0" w:line="240" w:lineRule="auto"/>
            </w:pPr>
            <w:r>
              <w:t>Medium</w:t>
            </w:r>
          </w:p>
        </w:tc>
      </w:tr>
      <w:tr w14:paraId="34B5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736F79">
            <w:pPr>
              <w:spacing w:after="0" w:line="240" w:lineRule="auto"/>
            </w:pPr>
            <w:r>
              <w:t>US-09</w:t>
            </w:r>
          </w:p>
        </w:tc>
        <w:tc>
          <w:tcPr>
            <w:tcW w:w="2880" w:type="dxa"/>
          </w:tcPr>
          <w:p w14:paraId="5792B665">
            <w:pPr>
              <w:spacing w:after="0" w:line="240" w:lineRule="auto"/>
            </w:pPr>
            <w:r>
              <w:t>As an admin, I want to add new products.</w:t>
            </w:r>
          </w:p>
        </w:tc>
        <w:tc>
          <w:tcPr>
            <w:tcW w:w="2880" w:type="dxa"/>
          </w:tcPr>
          <w:p w14:paraId="3576F6DB">
            <w:pPr>
              <w:spacing w:after="0" w:line="240" w:lineRule="auto"/>
            </w:pPr>
            <w:r>
              <w:t>High</w:t>
            </w:r>
          </w:p>
        </w:tc>
      </w:tr>
      <w:tr w14:paraId="7E76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ECD2D2">
            <w:pPr>
              <w:spacing w:after="0" w:line="240" w:lineRule="auto"/>
            </w:pPr>
            <w:r>
              <w:t>US-10</w:t>
            </w:r>
          </w:p>
        </w:tc>
        <w:tc>
          <w:tcPr>
            <w:tcW w:w="2880" w:type="dxa"/>
          </w:tcPr>
          <w:p w14:paraId="7FC45C77">
            <w:pPr>
              <w:spacing w:after="0" w:line="240" w:lineRule="auto"/>
            </w:pPr>
            <w:r>
              <w:t>As an admin, I want to update stock levels.</w:t>
            </w:r>
          </w:p>
        </w:tc>
        <w:tc>
          <w:tcPr>
            <w:tcW w:w="2880" w:type="dxa"/>
          </w:tcPr>
          <w:p w14:paraId="74EC5E66">
            <w:pPr>
              <w:spacing w:after="0" w:line="240" w:lineRule="auto"/>
            </w:pPr>
            <w:r>
              <w:t>High</w:t>
            </w:r>
          </w:p>
        </w:tc>
      </w:tr>
      <w:tr w14:paraId="7DA0F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410FEE">
            <w:pPr>
              <w:spacing w:after="0" w:line="240" w:lineRule="auto"/>
            </w:pPr>
            <w:r>
              <w:t>US-11</w:t>
            </w:r>
          </w:p>
        </w:tc>
        <w:tc>
          <w:tcPr>
            <w:tcW w:w="2880" w:type="dxa"/>
          </w:tcPr>
          <w:p w14:paraId="55C429F5">
            <w:pPr>
              <w:spacing w:after="0" w:line="240" w:lineRule="auto"/>
            </w:pPr>
            <w:r>
              <w:t>As an admin, I want to generate sales reports.</w:t>
            </w:r>
          </w:p>
        </w:tc>
        <w:tc>
          <w:tcPr>
            <w:tcW w:w="2880" w:type="dxa"/>
          </w:tcPr>
          <w:p w14:paraId="27E51A6E">
            <w:pPr>
              <w:spacing w:after="0" w:line="240" w:lineRule="auto"/>
            </w:pPr>
            <w:r>
              <w:t>Medium</w:t>
            </w:r>
          </w:p>
        </w:tc>
      </w:tr>
      <w:tr w14:paraId="206B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7A2482">
            <w:pPr>
              <w:spacing w:after="0" w:line="240" w:lineRule="auto"/>
            </w:pPr>
            <w:r>
              <w:t>US-12</w:t>
            </w:r>
          </w:p>
        </w:tc>
        <w:tc>
          <w:tcPr>
            <w:tcW w:w="2880" w:type="dxa"/>
          </w:tcPr>
          <w:p w14:paraId="00A56944">
            <w:pPr>
              <w:spacing w:after="0" w:line="240" w:lineRule="auto"/>
            </w:pPr>
            <w:r>
              <w:t>As an admin, I want to manage customer accounts.</w:t>
            </w:r>
          </w:p>
        </w:tc>
        <w:tc>
          <w:tcPr>
            <w:tcW w:w="2880" w:type="dxa"/>
          </w:tcPr>
          <w:p w14:paraId="7D375B16">
            <w:pPr>
              <w:spacing w:after="0" w:line="240" w:lineRule="auto"/>
            </w:pPr>
            <w:r>
              <w:t>Medium</w:t>
            </w:r>
          </w:p>
        </w:tc>
      </w:tr>
    </w:tbl>
    <w:p w14:paraId="051DA30C">
      <w:pPr>
        <w:pStyle w:val="3"/>
      </w:pPr>
      <w:r>
        <w:t>3. Selected Software Development Process Model</w:t>
      </w:r>
    </w:p>
    <w:p w14:paraId="758C3DEC">
      <w:r>
        <w:t>Agile Scrum</w:t>
      </w:r>
    </w:p>
    <w:p w14:paraId="28E9B102">
      <w:pPr>
        <w:pStyle w:val="4"/>
      </w:pPr>
      <w:r>
        <w:t>Reason for Selection</w:t>
      </w:r>
    </w:p>
    <w:p w14:paraId="07506571">
      <w:pPr>
        <w:pStyle w:val="23"/>
      </w:pPr>
      <w:r>
        <w:t>Requirements change frequently.</w:t>
      </w:r>
    </w:p>
    <w:p w14:paraId="16DF6AC9">
      <w:pPr>
        <w:pStyle w:val="23"/>
      </w:pPr>
      <w:r>
        <w:t>Continuous customer feedback.</w:t>
      </w:r>
    </w:p>
    <w:p w14:paraId="3A1C1131">
      <w:pPr>
        <w:pStyle w:val="23"/>
      </w:pPr>
      <w:r>
        <w:t>Incremental feature delivery.</w:t>
      </w:r>
    </w:p>
    <w:p w14:paraId="0269212C">
      <w:pPr>
        <w:pStyle w:val="23"/>
      </w:pPr>
      <w:r>
        <w:t>Faster development cycles.</w:t>
      </w:r>
    </w:p>
    <w:p w14:paraId="64D34578">
      <w:pPr>
        <w:pStyle w:val="23"/>
      </w:pPr>
      <w:r>
        <w:t>Easy bug fixing.</w:t>
      </w:r>
    </w:p>
    <w:p w14:paraId="5041D871">
      <w:pPr>
        <w:pStyle w:val="23"/>
      </w:pPr>
      <w:r>
        <w:t>Suitable for web-based applications.</w:t>
      </w:r>
    </w:p>
    <w:p w14:paraId="09B5B1FD">
      <w:pPr>
        <w:pStyle w:val="4"/>
      </w:pPr>
      <w:r>
        <w:t>Sprint Plan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6E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755AD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39268551">
            <w:pPr>
              <w:spacing w:after="0" w:line="240" w:lineRule="auto"/>
            </w:pPr>
            <w:r>
              <w:t>Features</w:t>
            </w:r>
          </w:p>
        </w:tc>
      </w:tr>
      <w:tr w14:paraId="0072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B2161A">
            <w:pPr>
              <w:spacing w:after="0" w:line="240" w:lineRule="auto"/>
            </w:pPr>
            <w:r>
              <w:t>Sprint 1</w:t>
            </w:r>
          </w:p>
        </w:tc>
        <w:tc>
          <w:tcPr>
            <w:tcW w:w="4320" w:type="dxa"/>
          </w:tcPr>
          <w:p w14:paraId="6944B929">
            <w:pPr>
              <w:spacing w:after="0" w:line="240" w:lineRule="auto"/>
            </w:pPr>
            <w:r>
              <w:t>User Registration &amp; Login</w:t>
            </w:r>
          </w:p>
        </w:tc>
      </w:tr>
      <w:tr w14:paraId="54EB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56AA0">
            <w:pPr>
              <w:spacing w:after="0" w:line="240" w:lineRule="auto"/>
            </w:pPr>
            <w:r>
              <w:t>Sprint 2</w:t>
            </w:r>
          </w:p>
        </w:tc>
        <w:tc>
          <w:tcPr>
            <w:tcW w:w="4320" w:type="dxa"/>
          </w:tcPr>
          <w:p w14:paraId="17ABB5EB">
            <w:pPr>
              <w:spacing w:after="0" w:line="240" w:lineRule="auto"/>
            </w:pPr>
            <w:r>
              <w:t>Product Catalog &amp; Search</w:t>
            </w:r>
          </w:p>
        </w:tc>
      </w:tr>
      <w:tr w14:paraId="4357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D148CE">
            <w:pPr>
              <w:spacing w:after="0" w:line="240" w:lineRule="auto"/>
            </w:pPr>
            <w:r>
              <w:t>Sprint 3</w:t>
            </w:r>
          </w:p>
        </w:tc>
        <w:tc>
          <w:tcPr>
            <w:tcW w:w="4320" w:type="dxa"/>
          </w:tcPr>
          <w:p w14:paraId="75D61A92">
            <w:pPr>
              <w:spacing w:after="0" w:line="240" w:lineRule="auto"/>
            </w:pPr>
            <w:r>
              <w:t>Shopping Cart</w:t>
            </w:r>
          </w:p>
        </w:tc>
      </w:tr>
      <w:tr w14:paraId="3741D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558668">
            <w:pPr>
              <w:spacing w:after="0" w:line="240" w:lineRule="auto"/>
            </w:pPr>
            <w:r>
              <w:t>Sprint 4</w:t>
            </w:r>
          </w:p>
        </w:tc>
        <w:tc>
          <w:tcPr>
            <w:tcW w:w="4320" w:type="dxa"/>
          </w:tcPr>
          <w:p w14:paraId="76926C14">
            <w:pPr>
              <w:spacing w:after="0" w:line="240" w:lineRule="auto"/>
            </w:pPr>
            <w:r>
              <w:t>Order Processing</w:t>
            </w:r>
          </w:p>
        </w:tc>
      </w:tr>
      <w:tr w14:paraId="3DBAC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0EDAF3">
            <w:pPr>
              <w:spacing w:after="0" w:line="240" w:lineRule="auto"/>
            </w:pPr>
            <w:r>
              <w:t>Sprint 5</w:t>
            </w:r>
          </w:p>
        </w:tc>
        <w:tc>
          <w:tcPr>
            <w:tcW w:w="4320" w:type="dxa"/>
          </w:tcPr>
          <w:p w14:paraId="5AB9743A">
            <w:pPr>
              <w:spacing w:after="0" w:line="240" w:lineRule="auto"/>
            </w:pPr>
            <w:r>
              <w:t>Payment Gateway</w:t>
            </w:r>
          </w:p>
        </w:tc>
      </w:tr>
      <w:tr w14:paraId="3643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CB8460">
            <w:pPr>
              <w:spacing w:after="0" w:line="240" w:lineRule="auto"/>
            </w:pPr>
            <w:r>
              <w:t>Sprint 6</w:t>
            </w:r>
          </w:p>
        </w:tc>
        <w:tc>
          <w:tcPr>
            <w:tcW w:w="4320" w:type="dxa"/>
          </w:tcPr>
          <w:p w14:paraId="0588BC5C">
            <w:pPr>
              <w:spacing w:after="0" w:line="240" w:lineRule="auto"/>
            </w:pPr>
            <w:r>
              <w:t>Admin Dashboard</w:t>
            </w:r>
          </w:p>
        </w:tc>
      </w:tr>
      <w:tr w14:paraId="3B99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404A27">
            <w:pPr>
              <w:spacing w:after="0" w:line="240" w:lineRule="auto"/>
            </w:pPr>
            <w:r>
              <w:t>Sprint 7</w:t>
            </w:r>
          </w:p>
        </w:tc>
        <w:tc>
          <w:tcPr>
            <w:tcW w:w="4320" w:type="dxa"/>
          </w:tcPr>
          <w:p w14:paraId="2AC3652E">
            <w:pPr>
              <w:spacing w:after="0" w:line="240" w:lineRule="auto"/>
            </w:pPr>
            <w:r>
              <w:t>Testing &amp; Deployment</w:t>
            </w:r>
          </w:p>
        </w:tc>
      </w:tr>
    </w:tbl>
    <w:p w14:paraId="14E3823F">
      <w:pPr>
        <w:pStyle w:val="3"/>
      </w:pPr>
      <w:r>
        <w:t>4. Programming Language Selection</w:t>
      </w:r>
    </w:p>
    <w:p w14:paraId="7E0B1813">
      <w:pPr>
        <w:pStyle w:val="4"/>
      </w:pPr>
      <w:r>
        <w:t>Backend</w:t>
      </w:r>
    </w:p>
    <w:p w14:paraId="2551D4D4">
      <w:r>
        <w:t>Java (Spring Boot)</w:t>
      </w:r>
    </w:p>
    <w:p w14:paraId="03683EFE">
      <w:pPr>
        <w:pStyle w:val="4"/>
      </w:pPr>
      <w:r>
        <w:t>Reasons</w:t>
      </w:r>
    </w:p>
    <w:p w14:paraId="23C2EF92">
      <w:pPr>
        <w:pStyle w:val="23"/>
      </w:pPr>
      <w:r>
        <w:t>Secure</w:t>
      </w:r>
    </w:p>
    <w:p w14:paraId="58D08AF7">
      <w:pPr>
        <w:pStyle w:val="23"/>
      </w:pPr>
      <w:r>
        <w:t>Scalable</w:t>
      </w:r>
    </w:p>
    <w:p w14:paraId="7C3578CF">
      <w:pPr>
        <w:pStyle w:val="23"/>
      </w:pPr>
      <w:r>
        <w:t>Enterprise-level applications</w:t>
      </w:r>
    </w:p>
    <w:p w14:paraId="3FFE75EC">
      <w:pPr>
        <w:pStyle w:val="23"/>
      </w:pPr>
      <w:r>
        <w:t>REST API support</w:t>
      </w:r>
    </w:p>
    <w:p w14:paraId="08DD1835">
      <w:pPr>
        <w:pStyle w:val="23"/>
      </w:pPr>
      <w:r>
        <w:t>Excellent database connectivity</w:t>
      </w:r>
    </w:p>
    <w:p w14:paraId="1B45245B">
      <w:pPr>
        <w:pStyle w:val="4"/>
      </w:pPr>
      <w:r>
        <w:t>Frontend</w:t>
      </w:r>
    </w:p>
    <w:p w14:paraId="24B290E0">
      <w:pPr>
        <w:pStyle w:val="23"/>
      </w:pPr>
      <w:r>
        <w:t>HTML5</w:t>
      </w:r>
    </w:p>
    <w:p w14:paraId="7968904D">
      <w:pPr>
        <w:pStyle w:val="23"/>
      </w:pPr>
      <w:r>
        <w:t>CSS3</w:t>
      </w:r>
    </w:p>
    <w:p w14:paraId="62AD0FE0">
      <w:pPr>
        <w:pStyle w:val="23"/>
      </w:pPr>
      <w:r>
        <w:t>JavaScript</w:t>
      </w:r>
    </w:p>
    <w:p w14:paraId="2AE63ECB">
      <w:pPr>
        <w:pStyle w:val="23"/>
      </w:pPr>
      <w:r>
        <w:t>React.js</w:t>
      </w:r>
    </w:p>
    <w:p w14:paraId="228C30AA">
      <w:pPr>
        <w:pStyle w:val="4"/>
      </w:pPr>
      <w:r>
        <w:t>Database</w:t>
      </w:r>
    </w:p>
    <w:p w14:paraId="02265AF0">
      <w:r>
        <w:t>MySQL</w:t>
      </w:r>
    </w:p>
    <w:p w14:paraId="03F39A25">
      <w:pPr>
        <w:pStyle w:val="4"/>
      </w:pPr>
      <w:r>
        <w:t>Other Technologies</w:t>
      </w:r>
    </w:p>
    <w:p w14:paraId="589AE727">
      <w:pPr>
        <w:pStyle w:val="23"/>
      </w:pPr>
      <w:r>
        <w:t>REST API</w:t>
      </w:r>
    </w:p>
    <w:p w14:paraId="103B6FEF">
      <w:pPr>
        <w:pStyle w:val="23"/>
      </w:pPr>
      <w:r>
        <w:t>JWT Authentication</w:t>
      </w:r>
    </w:p>
    <w:p w14:paraId="35C94F96">
      <w:pPr>
        <w:pStyle w:val="23"/>
      </w:pPr>
      <w:r>
        <w:t>Stripe/Razorpay Payment Gateway</w:t>
      </w:r>
    </w:p>
    <w:p w14:paraId="41F4B535">
      <w:pPr>
        <w:pStyle w:val="23"/>
      </w:pPr>
      <w:r>
        <w:t>Git</w:t>
      </w:r>
    </w:p>
    <w:p w14:paraId="49A0F89F">
      <w:pPr>
        <w:pStyle w:val="23"/>
      </w:pPr>
      <w:r>
        <w:t>Docker</w:t>
      </w:r>
    </w:p>
    <w:p w14:paraId="4A5E712D">
      <w:pPr>
        <w:pStyle w:val="23"/>
      </w:pPr>
      <w:r>
        <w:t>AWS Cloud</w:t>
      </w:r>
    </w:p>
    <w:p w14:paraId="23672A44">
      <w:pPr>
        <w:pStyle w:val="3"/>
      </w:pPr>
      <w:r>
        <w:t>5. System Architecture</w:t>
      </w:r>
    </w:p>
    <w:p w14:paraId="3D8B3BDD">
      <w:r>
        <w:t>Client (React.js) → REST API (Spring Boot) → Business Logic → MySQL Database</w:t>
      </w:r>
      <w:r>
        <w:br w:type="textWrapping"/>
      </w:r>
      <w:r>
        <w:t>Authentication using JWT, Payments via Stripe/Razorpay, Deployment on AWS using Docker and Nginx.</w:t>
      </w:r>
    </w:p>
    <w:p w14:paraId="376CB337">
      <w:pPr>
        <w:pStyle w:val="3"/>
      </w:pPr>
      <w:r>
        <w:t>6. Implementation Strategy</w:t>
      </w:r>
    </w:p>
    <w:p w14:paraId="5572A6DC">
      <w:pPr>
        <w:pStyle w:val="4"/>
      </w:pPr>
      <w:r>
        <w:t>Phase 1 – Requirement Analysis</w:t>
      </w:r>
    </w:p>
    <w:p w14:paraId="31467030">
      <w:pPr>
        <w:pStyle w:val="23"/>
      </w:pPr>
      <w:r>
        <w:t>Gather customer requirements.</w:t>
      </w:r>
    </w:p>
    <w:p w14:paraId="38C075AE">
      <w:pPr>
        <w:pStyle w:val="23"/>
      </w:pPr>
      <w:r>
        <w:t>Create Software Requirement Specification (SRS).</w:t>
      </w:r>
    </w:p>
    <w:p w14:paraId="58B533B1">
      <w:pPr>
        <w:pStyle w:val="23"/>
      </w:pPr>
      <w:r>
        <w:t>Prepare use case diagrams.</w:t>
      </w:r>
    </w:p>
    <w:p w14:paraId="7CEB644A">
      <w:pPr>
        <w:pStyle w:val="4"/>
      </w:pPr>
      <w:r>
        <w:t>Phase 2 – System Design</w:t>
      </w:r>
    </w:p>
    <w:p w14:paraId="4EE98074">
      <w:pPr>
        <w:pStyle w:val="23"/>
      </w:pPr>
      <w:r>
        <w:t>Design database schema.</w:t>
      </w:r>
    </w:p>
    <w:p w14:paraId="17048C94">
      <w:pPr>
        <w:pStyle w:val="23"/>
      </w:pPr>
      <w:r>
        <w:t>Design UI wireframes.</w:t>
      </w:r>
    </w:p>
    <w:p w14:paraId="4844C9F1">
      <w:pPr>
        <w:pStyle w:val="23"/>
      </w:pPr>
      <w:r>
        <w:t>Create UML diagrams.</w:t>
      </w:r>
    </w:p>
    <w:p w14:paraId="4733D61F">
      <w:pPr>
        <w:pStyle w:val="23"/>
      </w:pPr>
      <w:r>
        <w:t>Develop system architecture.</w:t>
      </w:r>
    </w:p>
    <w:p w14:paraId="035B5862">
      <w:pPr>
        <w:pStyle w:val="4"/>
      </w:pPr>
      <w:r>
        <w:t>Phase 3 – Development</w:t>
      </w:r>
    </w:p>
    <w:p w14:paraId="5B6CB5C5">
      <w:pPr>
        <w:pStyle w:val="23"/>
      </w:pPr>
      <w:r>
        <w:t>Implement user authentication.</w:t>
      </w:r>
    </w:p>
    <w:p w14:paraId="43755F8F">
      <w:pPr>
        <w:pStyle w:val="23"/>
      </w:pPr>
      <w:r>
        <w:t>Develop product catalog.</w:t>
      </w:r>
    </w:p>
    <w:p w14:paraId="090F1461">
      <w:pPr>
        <w:pStyle w:val="23"/>
      </w:pPr>
      <w:r>
        <w:t>Create shopping cart.</w:t>
      </w:r>
    </w:p>
    <w:p w14:paraId="2EF289DA">
      <w:pPr>
        <w:pStyle w:val="23"/>
      </w:pPr>
      <w:r>
        <w:t>Integrate payment gateway.</w:t>
      </w:r>
    </w:p>
    <w:p w14:paraId="7FD95966">
      <w:pPr>
        <w:pStyle w:val="23"/>
      </w:pPr>
      <w:r>
        <w:t>Build admin dashboard.</w:t>
      </w:r>
    </w:p>
    <w:p w14:paraId="6BE04A56">
      <w:pPr>
        <w:pStyle w:val="4"/>
      </w:pPr>
      <w:r>
        <w:t>Phase 4 – Testing</w:t>
      </w:r>
    </w:p>
    <w:p w14:paraId="518FA700">
      <w:pPr>
        <w:pStyle w:val="23"/>
      </w:pPr>
      <w:r>
        <w:t>Unit Testing: Login, Registration, Product Search</w:t>
      </w:r>
    </w:p>
    <w:p w14:paraId="7CBB3B87">
      <w:pPr>
        <w:pStyle w:val="23"/>
      </w:pPr>
      <w:r>
        <w:t>Integration Testing: Cart + Payment, Order + Inventory</w:t>
      </w:r>
    </w:p>
    <w:p w14:paraId="53284FF9">
      <w:pPr>
        <w:pStyle w:val="23"/>
      </w:pPr>
      <w:r>
        <w:t>System Testing: Complete application testing</w:t>
      </w:r>
    </w:p>
    <w:p w14:paraId="59ADF267">
      <w:pPr>
        <w:pStyle w:val="23"/>
      </w:pPr>
      <w:r>
        <w:t>User Acceptance Testing (UAT): Verify business requirements.</w:t>
      </w:r>
    </w:p>
    <w:p w14:paraId="6FB7513D">
      <w:pPr>
        <w:pStyle w:val="4"/>
      </w:pPr>
      <w:r>
        <w:t>Phase 5 – Deployment</w:t>
      </w:r>
    </w:p>
    <w:p w14:paraId="20226258">
      <w:pPr>
        <w:pStyle w:val="23"/>
      </w:pPr>
      <w:r>
        <w:t>Docker Container</w:t>
      </w:r>
    </w:p>
    <w:p w14:paraId="7166B719">
      <w:pPr>
        <w:pStyle w:val="23"/>
      </w:pPr>
      <w:r>
        <w:t>AWS EC2</w:t>
      </w:r>
    </w:p>
    <w:p w14:paraId="11D2D994">
      <w:pPr>
        <w:pStyle w:val="23"/>
      </w:pPr>
      <w:r>
        <w:t>MySQL Database</w:t>
      </w:r>
    </w:p>
    <w:p w14:paraId="090218BE">
      <w:pPr>
        <w:pStyle w:val="23"/>
      </w:pPr>
      <w:r>
        <w:t>Nginx Web Server</w:t>
      </w:r>
    </w:p>
    <w:p w14:paraId="43609296">
      <w:pPr>
        <w:pStyle w:val="3"/>
      </w:pPr>
      <w:r>
        <w:t>7. Evaluation Strategy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8A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95DD62">
            <w:pPr>
              <w:spacing w:after="0" w:line="240" w:lineRule="auto"/>
            </w:pPr>
            <w:r>
              <w:t>Evaluation Parameter</w:t>
            </w:r>
          </w:p>
        </w:tc>
        <w:tc>
          <w:tcPr>
            <w:tcW w:w="4320" w:type="dxa"/>
          </w:tcPr>
          <w:p w14:paraId="71772DC5">
            <w:pPr>
              <w:spacing w:after="0" w:line="240" w:lineRule="auto"/>
            </w:pPr>
            <w:r>
              <w:t>Method</w:t>
            </w:r>
          </w:p>
        </w:tc>
      </w:tr>
      <w:tr w14:paraId="53757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D9B7E4">
            <w:pPr>
              <w:spacing w:after="0" w:line="240" w:lineRule="auto"/>
            </w:pPr>
            <w:r>
              <w:t>Functional Accuracy</w:t>
            </w:r>
          </w:p>
        </w:tc>
        <w:tc>
          <w:tcPr>
            <w:tcW w:w="4320" w:type="dxa"/>
          </w:tcPr>
          <w:p w14:paraId="07944D12">
            <w:pPr>
              <w:spacing w:after="0" w:line="240" w:lineRule="auto"/>
            </w:pPr>
            <w:r>
              <w:t>Requirement verification</w:t>
            </w:r>
          </w:p>
        </w:tc>
      </w:tr>
      <w:tr w14:paraId="6187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22F9C1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20" w:type="dxa"/>
          </w:tcPr>
          <w:p w14:paraId="1A2CB601">
            <w:pPr>
              <w:spacing w:after="0" w:line="240" w:lineRule="auto"/>
            </w:pPr>
            <w:r>
              <w:t>Load testing using JMeter</w:t>
            </w:r>
          </w:p>
        </w:tc>
      </w:tr>
      <w:tr w14:paraId="10EE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5A6B7E">
            <w:pPr>
              <w:spacing w:after="0" w:line="240" w:lineRule="auto"/>
            </w:pPr>
            <w:r>
              <w:t>Security</w:t>
            </w:r>
          </w:p>
        </w:tc>
        <w:tc>
          <w:tcPr>
            <w:tcW w:w="4320" w:type="dxa"/>
          </w:tcPr>
          <w:p w14:paraId="4EA64E19">
            <w:pPr>
              <w:spacing w:after="0" w:line="240" w:lineRule="auto"/>
            </w:pPr>
            <w:r>
              <w:t>Authentication and penetration testing</w:t>
            </w:r>
          </w:p>
        </w:tc>
      </w:tr>
      <w:tr w14:paraId="5B30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FD3CC5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20" w:type="dxa"/>
          </w:tcPr>
          <w:p w14:paraId="3584368A">
            <w:pPr>
              <w:spacing w:after="0" w:line="240" w:lineRule="auto"/>
            </w:pPr>
            <w:r>
              <w:t>Continuous monitoring</w:t>
            </w:r>
          </w:p>
        </w:tc>
      </w:tr>
      <w:tr w14:paraId="387E9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BB427D">
            <w:pPr>
              <w:spacing w:after="0" w:line="240" w:lineRule="auto"/>
            </w:pPr>
            <w:r>
              <w:t>Usability</w:t>
            </w:r>
          </w:p>
        </w:tc>
        <w:tc>
          <w:tcPr>
            <w:tcW w:w="4320" w:type="dxa"/>
          </w:tcPr>
          <w:p w14:paraId="25CA1886">
            <w:pPr>
              <w:spacing w:after="0" w:line="240" w:lineRule="auto"/>
            </w:pPr>
            <w:r>
              <w:t>User feedback survey</w:t>
            </w:r>
          </w:p>
        </w:tc>
      </w:tr>
      <w:tr w14:paraId="185F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DF6C92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20" w:type="dxa"/>
          </w:tcPr>
          <w:p w14:paraId="5CBB9B77">
            <w:pPr>
              <w:spacing w:after="0" w:line="240" w:lineRule="auto"/>
            </w:pPr>
            <w:r>
              <w:t>Concurrent user testing</w:t>
            </w:r>
          </w:p>
        </w:tc>
      </w:tr>
      <w:tr w14:paraId="167FA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FCA0F6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4320" w:type="dxa"/>
          </w:tcPr>
          <w:p w14:paraId="025CF288">
            <w:pPr>
              <w:spacing w:after="0" w:line="240" w:lineRule="auto"/>
            </w:pPr>
            <w:r>
              <w:t>Code review and documentation</w:t>
            </w:r>
          </w:p>
        </w:tc>
      </w:tr>
    </w:tbl>
    <w:p w14:paraId="722FA72D">
      <w:pPr>
        <w:pStyle w:val="3"/>
      </w:pPr>
      <w:r>
        <w:t>8. Expected Outcomes</w:t>
      </w:r>
    </w:p>
    <w:p w14:paraId="6B2CD970">
      <w:pPr>
        <w:pStyle w:val="23"/>
      </w:pPr>
      <w:r>
        <w:t>Secure online shopping platform.</w:t>
      </w:r>
    </w:p>
    <w:p w14:paraId="52D7DD97">
      <w:pPr>
        <w:pStyle w:val="23"/>
      </w:pPr>
      <w:r>
        <w:t>Fast product search.</w:t>
      </w:r>
    </w:p>
    <w:p w14:paraId="0230FD0D">
      <w:pPr>
        <w:pStyle w:val="23"/>
      </w:pPr>
      <w:r>
        <w:t>Reliable order management.</w:t>
      </w:r>
    </w:p>
    <w:p w14:paraId="271CDB5E">
      <w:pPr>
        <w:pStyle w:val="23"/>
      </w:pPr>
      <w:r>
        <w:t>Accurate inventory updates.</w:t>
      </w:r>
    </w:p>
    <w:p w14:paraId="308970DE">
      <w:pPr>
        <w:pStyle w:val="23"/>
      </w:pPr>
      <w:r>
        <w:t>Secure online payments.</w:t>
      </w:r>
    </w:p>
    <w:p w14:paraId="0E69E001">
      <w:pPr>
        <w:pStyle w:val="23"/>
      </w:pPr>
      <w:r>
        <w:t>Improved customer satisfaction.</w:t>
      </w:r>
    </w:p>
    <w:p w14:paraId="055D4F9D">
      <w:pPr>
        <w:pStyle w:val="23"/>
      </w:pPr>
      <w:r>
        <w:t>Scalable architecture for future enhancements.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544</Words>
  <Characters>3224</Characters>
  <Lines>0</Lines>
  <Paragraphs>0</Paragraphs>
  <TotalTime>44</TotalTime>
  <ScaleCrop>false</ScaleCrop>
  <LinksUpToDate>false</LinksUpToDate>
  <CharactersWithSpaces>3604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Krishita Myneni</cp:lastModifiedBy>
  <dcterms:modified xsi:type="dcterms:W3CDTF">2026-08-07T08:06:10Z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F34C710D975644A79D3791B0076CD628_12</vt:lpwstr>
  </property>
</Properties>
</file>